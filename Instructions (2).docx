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4C8F" w:rsidRDefault="002B4C8F" w:rsidP="00BC0B2D">
      <w:pPr>
        <w:rPr>
          <w:rFonts w:ascii="Calibri" w:eastAsia="Calibri" w:hAnsi="Calibri" w:cs="Calibri"/>
          <w:sz w:val="32"/>
          <w:u w:val="single"/>
        </w:rPr>
      </w:pPr>
    </w:p>
    <w:p w:rsidR="002B4C8F" w:rsidRDefault="00DD2EB2">
      <w:pPr>
        <w:jc w:val="center"/>
        <w:rPr>
          <w:rFonts w:ascii="Calibri" w:eastAsia="Calibri" w:hAnsi="Calibri" w:cs="Calibri"/>
          <w:sz w:val="32"/>
          <w:u w:val="single"/>
        </w:rPr>
      </w:pPr>
      <w:r>
        <w:rPr>
          <w:rFonts w:ascii="Calibri" w:eastAsia="Calibri" w:hAnsi="Calibri" w:cs="Calibri"/>
          <w:sz w:val="32"/>
          <w:u w:val="single"/>
        </w:rPr>
        <w:t>Instructions</w:t>
      </w:r>
    </w:p>
    <w:p w:rsidR="002B4C8F" w:rsidRDefault="002B4C8F">
      <w:pPr>
        <w:rPr>
          <w:rFonts w:ascii="Calibri" w:eastAsia="Calibri" w:hAnsi="Calibri" w:cs="Calibri"/>
          <w:sz w:val="24"/>
        </w:rPr>
      </w:pPr>
    </w:p>
    <w:p w:rsidR="002B4C8F" w:rsidRDefault="00DD2EB2">
      <w:pPr>
        <w:numPr>
          <w:ilvl w:val="0"/>
          <w:numId w:val="1"/>
        </w:num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Download and install anaconda3 from given link</w:t>
      </w:r>
    </w:p>
    <w:p w:rsidR="002B4C8F" w:rsidRDefault="00DD2EB2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  - </w:t>
      </w:r>
      <w:proofErr w:type="gramStart"/>
      <w:r>
        <w:rPr>
          <w:rFonts w:ascii="Times New Roman" w:eastAsia="Calibri" w:hAnsi="Times New Roman" w:cs="Times New Roman"/>
          <w:sz w:val="24"/>
        </w:rPr>
        <w:t>link :</w:t>
      </w:r>
      <w:proofErr w:type="gramEnd"/>
      <w:r>
        <w:rPr>
          <w:rFonts w:ascii="Times New Roman" w:eastAsia="Calibri" w:hAnsi="Times New Roman" w:cs="Times New Roman"/>
          <w:sz w:val="24"/>
        </w:rPr>
        <w:t xml:space="preserve"> </w:t>
      </w:r>
      <w:hyperlink r:id="rId5">
        <w:r>
          <w:rPr>
            <w:rFonts w:ascii="Times New Roman" w:eastAsia="Calibri" w:hAnsi="Times New Roman" w:cs="Times New Roman"/>
            <w:color w:val="0000FF"/>
            <w:sz w:val="24"/>
            <w:u w:val="single"/>
          </w:rPr>
          <w:t>https://www.filehorse.com/download-anaconda-64/download/</w:t>
        </w:r>
      </w:hyperlink>
    </w:p>
    <w:p w:rsidR="002B4C8F" w:rsidRDefault="00DD2EB2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  - At the stage given in the image below check both checkboxes</w:t>
      </w:r>
    </w:p>
    <w:p w:rsidR="002B4C8F" w:rsidRDefault="002B4C8F">
      <w:pPr>
        <w:rPr>
          <w:rFonts w:ascii="Times New Roman" w:eastAsia="Calibri" w:hAnsi="Times New Roman" w:cs="Times New Roman"/>
          <w:sz w:val="24"/>
        </w:rPr>
      </w:pPr>
      <w:r w:rsidRPr="002B4C8F">
        <w:rPr>
          <w:rFonts w:ascii="Times New Roman" w:hAnsi="Times New Roman" w:cs="Times New Roman"/>
        </w:rPr>
        <w:object w:dxaOrig="15600" w:dyaOrig="78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4.5pt;height:258pt" o:ole="">
            <v:imagedata r:id="rId6" o:title=""/>
          </v:shape>
          <o:OLEObject Type="Embed" ProgID="StaticMetafile" ShapeID="_x0000_i1025" DrawAspect="Content" ObjectID="_1744739698" r:id="rId7"/>
        </w:object>
      </w:r>
    </w:p>
    <w:p w:rsidR="002B4C8F" w:rsidRDefault="00BC0B2D">
      <w:pPr>
        <w:numPr>
          <w:ilvl w:val="0"/>
          <w:numId w:val="2"/>
        </w:num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E</w:t>
      </w:r>
      <w:r w:rsidR="00DD2EB2">
        <w:rPr>
          <w:rFonts w:ascii="Times New Roman" w:eastAsia="Calibri" w:hAnsi="Times New Roman" w:cs="Times New Roman"/>
          <w:sz w:val="24"/>
        </w:rPr>
        <w:t>xtract the ‘</w:t>
      </w:r>
      <w:proofErr w:type="spellStart"/>
      <w:r w:rsidR="00DD2EB2">
        <w:rPr>
          <w:rFonts w:ascii="Times New Roman" w:eastAsia="Calibri" w:hAnsi="Times New Roman" w:cs="Times New Roman"/>
          <w:sz w:val="24"/>
        </w:rPr>
        <w:t>ml_env</w:t>
      </w:r>
      <w:proofErr w:type="spellEnd"/>
      <w:r w:rsidR="00DD2EB2">
        <w:rPr>
          <w:rFonts w:ascii="Times New Roman" w:eastAsia="Calibri" w:hAnsi="Times New Roman" w:cs="Times New Roman"/>
          <w:sz w:val="24"/>
        </w:rPr>
        <w:t xml:space="preserve">’ folder and paste it to the </w:t>
      </w:r>
      <w:r w:rsidR="00DD2EB2">
        <w:rPr>
          <w:rFonts w:ascii="Times New Roman" w:eastAsia="Calibri" w:hAnsi="Times New Roman" w:cs="Times New Roman"/>
          <w:sz w:val="24"/>
          <w:u w:val="single"/>
        </w:rPr>
        <w:t xml:space="preserve">anaconda3’s </w:t>
      </w:r>
      <w:proofErr w:type="spellStart"/>
      <w:r w:rsidR="00DD2EB2">
        <w:rPr>
          <w:rFonts w:ascii="Times New Roman" w:eastAsia="Calibri" w:hAnsi="Times New Roman" w:cs="Times New Roman"/>
          <w:b/>
          <w:sz w:val="24"/>
          <w:u w:val="single"/>
        </w:rPr>
        <w:t>envs</w:t>
      </w:r>
      <w:proofErr w:type="spellEnd"/>
      <w:r w:rsidR="003832B1">
        <w:rPr>
          <w:rFonts w:ascii="Times New Roman" w:eastAsia="Calibri" w:hAnsi="Times New Roman" w:cs="Times New Roman"/>
          <w:b/>
          <w:sz w:val="24"/>
          <w:u w:val="single"/>
        </w:rPr>
        <w:t xml:space="preserve"> </w:t>
      </w:r>
      <w:r w:rsidR="00DD2EB2">
        <w:rPr>
          <w:rFonts w:ascii="Times New Roman" w:eastAsia="Calibri" w:hAnsi="Times New Roman" w:cs="Times New Roman"/>
          <w:sz w:val="24"/>
        </w:rPr>
        <w:t xml:space="preserve">folder </w:t>
      </w:r>
    </w:p>
    <w:p w:rsidR="002B4C8F" w:rsidRDefault="00DD2EB2">
      <w:pPr>
        <w:numPr>
          <w:ilvl w:val="0"/>
          <w:numId w:val="2"/>
        </w:num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  <w:lang w:val="en-IN"/>
        </w:rPr>
        <w:t>Extract the  ‘</w:t>
      </w:r>
      <w:proofErr w:type="spellStart"/>
      <w:r w:rsidR="00BC0B2D">
        <w:rPr>
          <w:rFonts w:ascii="Times New Roman" w:eastAsia="Calibri" w:hAnsi="Times New Roman" w:cs="Times New Roman"/>
          <w:sz w:val="24"/>
          <w:lang w:val="en-IN"/>
        </w:rPr>
        <w:t>Runway</w:t>
      </w:r>
      <w:r>
        <w:rPr>
          <w:rFonts w:ascii="Times New Roman" w:eastAsia="Calibri" w:hAnsi="Times New Roman" w:cs="Times New Roman"/>
          <w:sz w:val="24"/>
          <w:lang w:val="en-IN"/>
        </w:rPr>
        <w:t>_Fullcode</w:t>
      </w:r>
      <w:proofErr w:type="spellEnd"/>
      <w:r>
        <w:rPr>
          <w:rFonts w:ascii="Times New Roman" w:eastAsia="Calibri" w:hAnsi="Times New Roman" w:cs="Times New Roman"/>
          <w:sz w:val="24"/>
          <w:lang w:val="en-IN"/>
        </w:rPr>
        <w:t xml:space="preserve">’  folder  </w:t>
      </w:r>
    </w:p>
    <w:p w:rsidR="002B4C8F" w:rsidRDefault="002B4C8F">
      <w:pPr>
        <w:rPr>
          <w:rFonts w:ascii="Times New Roman" w:eastAsia="Calibri" w:hAnsi="Times New Roman" w:cs="Times New Roman"/>
          <w:sz w:val="24"/>
        </w:rPr>
      </w:pPr>
    </w:p>
    <w:p w:rsidR="002B4C8F" w:rsidRDefault="002B4C8F">
      <w:pPr>
        <w:rPr>
          <w:rFonts w:ascii="Times New Roman" w:eastAsia="Calibri" w:hAnsi="Times New Roman" w:cs="Times New Roman"/>
          <w:sz w:val="24"/>
        </w:rPr>
      </w:pPr>
    </w:p>
    <w:p w:rsidR="002B4C8F" w:rsidRDefault="00DD2EB2">
      <w:pPr>
        <w:numPr>
          <w:ilvl w:val="0"/>
          <w:numId w:val="3"/>
        </w:num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Open anaconda prompt</w:t>
      </w:r>
    </w:p>
    <w:p w:rsidR="002B4C8F" w:rsidRDefault="00DD2EB2">
      <w:pPr>
        <w:numPr>
          <w:ilvl w:val="0"/>
          <w:numId w:val="3"/>
        </w:num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SimSun" w:hAnsi="Times New Roman" w:cs="Times New Roman"/>
          <w:sz w:val="24"/>
        </w:rPr>
        <w:t>In prompt(</w:t>
      </w:r>
      <w:proofErr w:type="spellStart"/>
      <w:r>
        <w:rPr>
          <w:rFonts w:ascii="Times New Roman" w:eastAsia="SimSun" w:hAnsi="Times New Roman" w:cs="Times New Roman"/>
          <w:sz w:val="24"/>
        </w:rPr>
        <w:t>cd</w:t>
      </w:r>
      <w:proofErr w:type="spellEnd"/>
      <w:r>
        <w:rPr>
          <w:rFonts w:ascii="Times New Roman" w:eastAsia="SimSun" w:hAnsi="Times New Roman" w:cs="Times New Roman"/>
          <w:sz w:val="24"/>
        </w:rPr>
        <w:t xml:space="preserve">) Navigate to </w:t>
      </w:r>
      <w:r>
        <w:rPr>
          <w:rFonts w:ascii="Times New Roman" w:eastAsia="Calibri" w:hAnsi="Times New Roman" w:cs="Times New Roman"/>
          <w:sz w:val="24"/>
          <w:lang w:val="en-IN"/>
        </w:rPr>
        <w:t>‘</w:t>
      </w:r>
      <w:proofErr w:type="spellStart"/>
      <w:r w:rsidR="00B9384F">
        <w:rPr>
          <w:rFonts w:ascii="Times New Roman" w:eastAsia="Calibri" w:hAnsi="Times New Roman" w:cs="Times New Roman"/>
          <w:sz w:val="24"/>
          <w:lang w:val="en-IN"/>
        </w:rPr>
        <w:t>Runway</w:t>
      </w:r>
      <w:r>
        <w:rPr>
          <w:rFonts w:ascii="Times New Roman" w:eastAsia="Calibri" w:hAnsi="Times New Roman" w:cs="Times New Roman"/>
          <w:sz w:val="24"/>
          <w:lang w:val="en-IN"/>
        </w:rPr>
        <w:t>_Fullcode</w:t>
      </w:r>
      <w:proofErr w:type="spellEnd"/>
      <w:r>
        <w:rPr>
          <w:rFonts w:ascii="Times New Roman" w:eastAsia="Calibri" w:hAnsi="Times New Roman" w:cs="Times New Roman"/>
          <w:sz w:val="24"/>
          <w:lang w:val="en-IN"/>
        </w:rPr>
        <w:t>’</w:t>
      </w:r>
      <w:r>
        <w:rPr>
          <w:rFonts w:ascii="Times New Roman" w:eastAsia="SimSun" w:hAnsi="Times New Roman" w:cs="Times New Roman"/>
          <w:sz w:val="24"/>
        </w:rPr>
        <w:t xml:space="preserve"> folder</w:t>
      </w:r>
    </w:p>
    <w:p w:rsidR="002B4C8F" w:rsidRDefault="00DD2EB2">
      <w:pPr>
        <w:numPr>
          <w:ilvl w:val="0"/>
          <w:numId w:val="3"/>
        </w:numPr>
        <w:rPr>
          <w:rFonts w:ascii="Times New Roman" w:eastAsia="SimSun" w:hAnsi="Times New Roman" w:cs="Times New Roman"/>
          <w:sz w:val="24"/>
        </w:rPr>
      </w:pPr>
      <w:r>
        <w:rPr>
          <w:rFonts w:ascii="Times New Roman" w:eastAsia="SimSun" w:hAnsi="Times New Roman" w:cs="Times New Roman"/>
          <w:sz w:val="24"/>
        </w:rPr>
        <w:t xml:space="preserve">Run command : </w:t>
      </w:r>
      <w:r>
        <w:rPr>
          <w:rFonts w:ascii="Times New Roman" w:eastAsia="SimSun" w:hAnsi="Times New Roman" w:cs="Times New Roman"/>
          <w:sz w:val="24"/>
        </w:rPr>
        <w:t xml:space="preserve">activate </w:t>
      </w:r>
      <w:proofErr w:type="spellStart"/>
      <w:r>
        <w:rPr>
          <w:rFonts w:ascii="Times New Roman" w:eastAsia="SimSun" w:hAnsi="Times New Roman" w:cs="Times New Roman"/>
          <w:sz w:val="24"/>
        </w:rPr>
        <w:t>ml_env</w:t>
      </w:r>
      <w:proofErr w:type="spellEnd"/>
    </w:p>
    <w:p w:rsidR="002B4C8F" w:rsidRDefault="00DD2EB2">
      <w:pPr>
        <w:numPr>
          <w:ilvl w:val="0"/>
          <w:numId w:val="3"/>
        </w:numPr>
        <w:rPr>
          <w:rFonts w:ascii="Times New Roman" w:eastAsia="SimSun" w:hAnsi="Times New Roman" w:cs="Times New Roman"/>
          <w:sz w:val="24"/>
        </w:rPr>
      </w:pPr>
      <w:r>
        <w:rPr>
          <w:rFonts w:ascii="Times New Roman" w:eastAsia="SimSun" w:hAnsi="Times New Roman" w:cs="Times New Roman"/>
          <w:sz w:val="24"/>
        </w:rPr>
        <w:t xml:space="preserve">Run command : python </w:t>
      </w:r>
      <w:r>
        <w:rPr>
          <w:rFonts w:ascii="Times New Roman" w:eastAsia="SimSun" w:hAnsi="Times New Roman" w:cs="Times New Roman"/>
          <w:sz w:val="24"/>
          <w:lang w:val="en-IN"/>
        </w:rPr>
        <w:t>gui</w:t>
      </w:r>
      <w:bookmarkStart w:id="0" w:name="_GoBack"/>
      <w:bookmarkEnd w:id="0"/>
      <w:r>
        <w:rPr>
          <w:rFonts w:ascii="Times New Roman" w:eastAsia="SimSun" w:hAnsi="Times New Roman" w:cs="Times New Roman"/>
          <w:sz w:val="24"/>
          <w:lang w:val="en-IN"/>
        </w:rPr>
        <w:t>.py</w:t>
      </w:r>
    </w:p>
    <w:sectPr w:rsidR="002B4C8F" w:rsidSect="002B4C8F">
      <w:pgSz w:w="11906" w:h="16838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CF092B84"/>
    <w:multiLevelType w:val="singleLevel"/>
    <w:tmpl w:val="CF092B84"/>
    <w:lvl w:ilvl="0">
      <w:start w:val="1"/>
      <w:numFmt w:val="decimal"/>
      <w:lvlText w:val="%1."/>
      <w:lvlJc w:val="left"/>
    </w:lvl>
  </w:abstractNum>
  <w:abstractNum w:abstractNumId="1">
    <w:nsid w:val="0053208E"/>
    <w:multiLevelType w:val="singleLevel"/>
    <w:tmpl w:val="0053208E"/>
    <w:lvl w:ilvl="0">
      <w:start w:val="1"/>
      <w:numFmt w:val="decimal"/>
      <w:lvlText w:val="%1."/>
      <w:lvlJc w:val="left"/>
    </w:lvl>
  </w:abstractNum>
  <w:abstractNum w:abstractNumId="2">
    <w:nsid w:val="59ADCABA"/>
    <w:multiLevelType w:val="singleLevel"/>
    <w:tmpl w:val="59ADCABA"/>
    <w:lvl w:ilvl="0">
      <w:start w:val="1"/>
      <w:numFmt w:val="decimal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  <w:splitPgBreakAndParaMark/>
  </w:compat>
  <w:rsids>
    <w:rsidRoot w:val="002B4C8F"/>
    <w:rsid w:val="002B4C8F"/>
    <w:rsid w:val="003832B1"/>
    <w:rsid w:val="00B9384F"/>
    <w:rsid w:val="00BC0B2D"/>
    <w:rsid w:val="00DD2EB2"/>
    <w:rsid w:val="04656F50"/>
    <w:rsid w:val="07AD3A54"/>
    <w:rsid w:val="0A4800D1"/>
    <w:rsid w:val="11915FCD"/>
    <w:rsid w:val="13B147E1"/>
    <w:rsid w:val="26760DBC"/>
    <w:rsid w:val="2EEA7D50"/>
    <w:rsid w:val="327E44F4"/>
    <w:rsid w:val="32C71C2C"/>
    <w:rsid w:val="37F814D8"/>
    <w:rsid w:val="3D543A1B"/>
    <w:rsid w:val="41AC53A5"/>
    <w:rsid w:val="551B4419"/>
    <w:rsid w:val="58E212F4"/>
    <w:rsid w:val="5BBA5A53"/>
    <w:rsid w:val="66154481"/>
    <w:rsid w:val="671B17C0"/>
    <w:rsid w:val="75915CF1"/>
    <w:rsid w:val="79AC65E2"/>
    <w:rsid w:val="7B5E0018"/>
    <w:rsid w:val="7BFA7329"/>
    <w:rsid w:val="7F3D43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B4C8F"/>
    <w:rPr>
      <w:sz w:val="21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filehorse.com/download-anaconda-64/download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81</Words>
  <Characters>462</Characters>
  <Application>Microsoft Office Word</Application>
  <DocSecurity>0</DocSecurity>
  <Lines>3</Lines>
  <Paragraphs>1</Paragraphs>
  <ScaleCrop>false</ScaleCrop>
  <Company/>
  <LinksUpToDate>false</LinksUpToDate>
  <CharactersWithSpaces>542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user76</dc:creator>
  <cp:lastModifiedBy>test</cp:lastModifiedBy>
  <cp:revision>5</cp:revision>
  <dcterms:created xsi:type="dcterms:W3CDTF">2022-03-17T06:33:00Z</dcterms:created>
  <dcterms:modified xsi:type="dcterms:W3CDTF">2023-05-04T15:39:00Z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F5D650F4BE344D718DDAF62DC75E496B</vt:lpwstr>
  </property>
</Properties>
</file>